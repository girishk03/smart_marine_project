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B7B90">
      <w:pPr>
        <w:jc w:val="center"/>
      </w:pPr>
      <w:r>
        <w:rPr>
          <w:b/>
          <w:sz w:val="28"/>
        </w:rPr>
        <w:br w:type="textWrapping"/>
      </w:r>
      <w:r>
        <w:rPr>
          <w:b/>
          <w:sz w:val="28"/>
        </w:rPr>
        <w:br w:type="textWrapping"/>
      </w:r>
      <w:r>
        <w:rPr>
          <w:b/>
          <w:sz w:val="28"/>
        </w:rPr>
        <w:br w:type="textWrapping"/>
      </w:r>
      <w:r>
        <w:rPr>
          <w:b/>
          <w:sz w:val="28"/>
        </w:rPr>
        <w:t>A Mini Project Report on</w:t>
      </w:r>
      <w:r>
        <w:rPr>
          <w:b/>
          <w:sz w:val="28"/>
        </w:rPr>
        <w:br w:type="textWrapping"/>
      </w:r>
      <w:r>
        <w:rPr>
          <w:b/>
          <w:sz w:val="28"/>
        </w:rPr>
        <w:br w:type="textWrapping"/>
      </w:r>
    </w:p>
    <w:p w14:paraId="7ABA764F">
      <w:pPr>
        <w:jc w:val="center"/>
      </w:pPr>
      <w:r>
        <w:rPr>
          <w:b/>
          <w:sz w:val="40"/>
        </w:rPr>
        <w:t>SMART MARINE PROJECT:</w:t>
      </w:r>
      <w:r>
        <w:rPr>
          <w:b/>
          <w:sz w:val="40"/>
        </w:rPr>
        <w:br w:type="textWrapping"/>
      </w:r>
      <w:r>
        <w:rPr>
          <w:b/>
          <w:sz w:val="40"/>
        </w:rPr>
        <w:t>AI-POWERED PLASTIC WASTE DETECTION AND</w:t>
      </w:r>
      <w:r>
        <w:rPr>
          <w:b/>
          <w:sz w:val="40"/>
        </w:rPr>
        <w:br w:type="textWrapping"/>
      </w:r>
      <w:r>
        <w:rPr>
          <w:b/>
          <w:sz w:val="40"/>
        </w:rPr>
        <w:t>AUTONOMOUS COLLECTION SYSTEM</w:t>
      </w:r>
      <w:r>
        <w:rPr>
          <w:b/>
          <w:sz w:val="40"/>
        </w:rPr>
        <w:br w:type="textWrapping"/>
      </w:r>
      <w:r>
        <w:rPr>
          <w:b/>
          <w:sz w:val="40"/>
        </w:rPr>
        <w:br w:type="textWrapping"/>
      </w:r>
      <w:r>
        <w:rPr>
          <w:b/>
          <w:sz w:val="40"/>
        </w:rPr>
        <w:br w:type="textWrapping"/>
      </w:r>
    </w:p>
    <w:p w14:paraId="22AF9F6B">
      <w:pPr>
        <w:jc w:val="center"/>
      </w:pPr>
      <w:r>
        <w:rPr>
          <w:sz w:val="24"/>
        </w:rPr>
        <w:t>Submitted in partial fulfillment of the requirements</w:t>
      </w:r>
      <w:r>
        <w:rPr>
          <w:sz w:val="24"/>
        </w:rPr>
        <w:br w:type="textWrapping"/>
      </w:r>
      <w:r>
        <w:rPr>
          <w:sz w:val="24"/>
        </w:rPr>
        <w:t>for the award of the degree of</w:t>
      </w:r>
      <w:r>
        <w:rPr>
          <w:sz w:val="24"/>
        </w:rPr>
        <w:br w:type="textWrapping"/>
      </w:r>
      <w:r>
        <w:rPr>
          <w:sz w:val="24"/>
        </w:rPr>
        <w:br w:type="textWrapping"/>
      </w:r>
    </w:p>
    <w:p w14:paraId="19EB79C8">
      <w:pPr>
        <w:jc w:val="center"/>
      </w:pPr>
      <w:r>
        <w:rPr>
          <w:b/>
          <w:sz w:val="32"/>
        </w:rPr>
        <w:t>Bachelor of Technology</w:t>
      </w:r>
      <w:r>
        <w:rPr>
          <w:b/>
          <w:sz w:val="32"/>
        </w:rPr>
        <w:br w:type="textWrapping"/>
      </w:r>
      <w:r>
        <w:rPr>
          <w:b/>
          <w:sz w:val="32"/>
        </w:rPr>
        <w:br w:type="textWrapping"/>
      </w:r>
    </w:p>
    <w:p w14:paraId="0582A91B">
      <w:pPr>
        <w:jc w:val="center"/>
      </w:pPr>
      <w:r>
        <w:rPr>
          <w:sz w:val="24"/>
        </w:rPr>
        <w:t>by</w:t>
      </w:r>
      <w:r>
        <w:rPr>
          <w:sz w:val="24"/>
        </w:rPr>
        <w:br w:type="textWrapping"/>
      </w:r>
      <w:r>
        <w:rPr>
          <w:sz w:val="24"/>
        </w:rPr>
        <w:br w:type="textWrapping"/>
      </w:r>
    </w:p>
    <w:p w14:paraId="5A045464">
      <w:pPr>
        <w:jc w:val="center"/>
      </w:pPr>
      <w:r>
        <w:rPr>
          <w:sz w:val="24"/>
        </w:rPr>
        <w:t>GIRISH KUMAR VELPULA (2000030441)</w:t>
      </w:r>
      <w:r>
        <w:rPr>
          <w:sz w:val="24"/>
        </w:rPr>
        <w:br w:type="textWrapping"/>
      </w:r>
    </w:p>
    <w:p w14:paraId="304393BF">
      <w:pPr>
        <w:jc w:val="center"/>
      </w:pPr>
      <w:r>
        <w:rPr>
          <w:sz w:val="24"/>
        </w:rPr>
        <w:t>[Student Name 2] (20000XXXXX)</w:t>
      </w:r>
      <w:r>
        <w:rPr>
          <w:sz w:val="24"/>
        </w:rPr>
        <w:br w:type="textWrapping"/>
      </w:r>
    </w:p>
    <w:p w14:paraId="3C94DA77">
      <w:pPr>
        <w:jc w:val="center"/>
      </w:pPr>
      <w:r>
        <w:rPr>
          <w:sz w:val="24"/>
        </w:rPr>
        <w:t>[Student Name 3] (20000XXXXX)</w:t>
      </w:r>
      <w:r>
        <w:rPr>
          <w:sz w:val="24"/>
        </w:rPr>
        <w:br w:type="textWrapping"/>
      </w:r>
    </w:p>
    <w:p w14:paraId="43A06AB8">
      <w:pPr>
        <w:jc w:val="center"/>
      </w:pPr>
      <w:r>
        <w:rPr>
          <w:sz w:val="24"/>
        </w:rPr>
        <w:t>[Student Name 4] (20000XXXXX)</w:t>
      </w:r>
      <w:r>
        <w:rPr>
          <w:sz w:val="24"/>
        </w:rPr>
        <w:br w:type="textWrapping"/>
      </w:r>
    </w:p>
    <w:p w14:paraId="4CC3F095">
      <w:pPr>
        <w:jc w:val="center"/>
      </w:pPr>
      <w:r>
        <w:rPr>
          <w:sz w:val="24"/>
        </w:rPr>
        <w:br w:type="textWrapping"/>
      </w:r>
      <w:r>
        <w:rPr>
          <w:sz w:val="24"/>
        </w:rPr>
        <w:t>Under the guidance of</w:t>
      </w:r>
      <w:r>
        <w:rPr>
          <w:sz w:val="24"/>
        </w:rPr>
        <w:br w:type="textWrapping"/>
      </w:r>
      <w:r>
        <w:rPr>
          <w:sz w:val="24"/>
        </w:rPr>
        <w:br w:type="textWrapping"/>
      </w:r>
    </w:p>
    <w:p w14:paraId="089543F8">
      <w:pPr>
        <w:jc w:val="center"/>
      </w:pPr>
      <w:r>
        <w:rPr>
          <w:b/>
          <w:sz w:val="24"/>
        </w:rPr>
        <w:t>[Guide Name]</w:t>
      </w:r>
      <w:r>
        <w:rPr>
          <w:b/>
          <w:sz w:val="24"/>
        </w:rPr>
        <w:br w:type="textWrapping"/>
      </w:r>
      <w:r>
        <w:rPr>
          <w:b/>
          <w:sz w:val="24"/>
        </w:rPr>
        <w:t>[Designation]</w:t>
      </w:r>
      <w:r>
        <w:rPr>
          <w:b/>
          <w:sz w:val="24"/>
        </w:rPr>
        <w:br w:type="textWrapping"/>
      </w:r>
      <w:r>
        <w:rPr>
          <w:b/>
          <w:sz w:val="24"/>
        </w:rPr>
        <w:t>Department of CSE</w:t>
      </w:r>
      <w:r>
        <w:rPr>
          <w:b/>
          <w:sz w:val="24"/>
        </w:rPr>
        <w:br w:type="textWrapping"/>
      </w:r>
      <w:r>
        <w:rPr>
          <w:b/>
          <w:sz w:val="24"/>
        </w:rPr>
        <w:br w:type="textWrapping"/>
      </w:r>
      <w:r>
        <w:rPr>
          <w:b/>
          <w:sz w:val="24"/>
        </w:rPr>
        <w:br w:type="textWrapping"/>
      </w:r>
    </w:p>
    <w:p w14:paraId="650BEC2D">
      <w:pPr>
        <w:jc w:val="center"/>
      </w:pPr>
      <w:r>
        <w:rPr>
          <w:b/>
          <w:sz w:val="28"/>
        </w:rPr>
        <w:t>DEPARTMENT OF COMPUTER SCIENCE AND ENGINEERING</w:t>
      </w:r>
      <w:r>
        <w:rPr>
          <w:b/>
          <w:sz w:val="28"/>
        </w:rPr>
        <w:br w:type="textWrapping"/>
      </w:r>
      <w:r>
        <w:rPr>
          <w:b/>
          <w:sz w:val="28"/>
        </w:rPr>
        <w:t>ANURAG UNIVERSITY</w:t>
      </w:r>
      <w:r>
        <w:rPr>
          <w:b/>
          <w:sz w:val="28"/>
        </w:rPr>
        <w:br w:type="textWrapping"/>
      </w:r>
      <w:r>
        <w:rPr>
          <w:b/>
          <w:sz w:val="28"/>
        </w:rPr>
        <w:t>VENKATAPUR-500088, TELANGANA</w:t>
      </w:r>
      <w:r>
        <w:rPr>
          <w:b/>
          <w:sz w:val="28"/>
        </w:rPr>
        <w:br w:type="textWrapping"/>
      </w:r>
      <w:r>
        <w:rPr>
          <w:sz w:val="24"/>
        </w:rPr>
        <w:t>MONTH, 2025</w:t>
      </w:r>
    </w:p>
    <w:p w14:paraId="78E0D226">
      <w:r>
        <w:br w:type="page"/>
      </w:r>
    </w:p>
    <w:p w14:paraId="09008B10">
      <w:pPr>
        <w:jc w:val="center"/>
      </w:pPr>
      <w:r>
        <w:rPr>
          <w:b/>
          <w:sz w:val="32"/>
        </w:rPr>
        <w:t>CERTIFICATE</w:t>
      </w:r>
    </w:p>
    <w:p w14:paraId="5A0A47D9">
      <w:r>
        <w:br w:type="textWrapping"/>
      </w:r>
      <w:r>
        <w:br w:type="textWrapping"/>
      </w:r>
    </w:p>
    <w:p w14:paraId="6ED74704">
      <w:pPr>
        <w:jc w:val="center"/>
      </w:pPr>
      <w:r>
        <w:t>This is to certify that the project titled</w:t>
      </w:r>
    </w:p>
    <w:p w14:paraId="76F21CB2">
      <w:pPr>
        <w:jc w:val="center"/>
      </w:pPr>
      <w:r>
        <w:t>"SMART MARINE PROJECT: AI-POWERED PLASTIC WASTE DETECTION</w:t>
      </w:r>
    </w:p>
    <w:p w14:paraId="376600CB">
      <w:pPr>
        <w:jc w:val="center"/>
      </w:pPr>
      <w:r>
        <w:t>AND AUTONOMOUS COLLECTION SYSTEM"</w:t>
      </w:r>
    </w:p>
    <w:p w14:paraId="541C6AB5">
      <w:pPr>
        <w:jc w:val="center"/>
      </w:pPr>
      <w:r>
        <w:t>submitted by</w:t>
      </w:r>
    </w:p>
    <w:p w14:paraId="08516D49">
      <w:pPr>
        <w:jc w:val="center"/>
      </w:pPr>
      <w:r>
        <w:t>GIRISH KUMAR VELPULA (2000030441)</w:t>
      </w:r>
    </w:p>
    <w:p w14:paraId="6AC51629">
      <w:pPr>
        <w:jc w:val="center"/>
      </w:pPr>
      <w:r>
        <w:t>[Student Name 2] (20000XXXXX)</w:t>
      </w:r>
    </w:p>
    <w:p w14:paraId="1F418200">
      <w:pPr>
        <w:jc w:val="center"/>
      </w:pPr>
      <w:r>
        <w:t>[Student Name 3] (20000XXXXX)</w:t>
      </w:r>
    </w:p>
    <w:p w14:paraId="00DD90CC">
      <w:pPr>
        <w:jc w:val="center"/>
      </w:pPr>
      <w:r>
        <w:t>[Student Name 4] (20000XXXXX)</w:t>
      </w:r>
    </w:p>
    <w:p w14:paraId="3872A5CE">
      <w:pPr>
        <w:jc w:val="center"/>
      </w:pPr>
      <w:r>
        <w:t>in partial fulfillment of the requirements for the award of the degree of</w:t>
      </w:r>
    </w:p>
    <w:p w14:paraId="33514A12">
      <w:pPr>
        <w:jc w:val="center"/>
      </w:pPr>
      <w:r>
        <w:rPr>
          <w:b/>
        </w:rPr>
        <w:t>BACHELOR OF TECHNOLOGY</w:t>
      </w:r>
    </w:p>
    <w:p w14:paraId="09ECE0B9">
      <w:pPr>
        <w:jc w:val="center"/>
      </w:pPr>
      <w:r>
        <w:t>in</w:t>
      </w:r>
    </w:p>
    <w:p w14:paraId="74839226">
      <w:pPr>
        <w:jc w:val="center"/>
      </w:pPr>
      <w:r>
        <w:rPr>
          <w:b/>
        </w:rPr>
        <w:t>COMPUTER SCIENCE AND ENGINEERING</w:t>
      </w:r>
    </w:p>
    <w:p w14:paraId="45441757">
      <w:pPr>
        <w:jc w:val="center"/>
      </w:pPr>
      <w:r>
        <w:t>is a bonafide record of work carried out by them under my supervision.</w:t>
      </w:r>
    </w:p>
    <w:p w14:paraId="3DBFAB8E"/>
    <w:p w14:paraId="45A1149F"/>
    <w:p w14:paraId="1574F5B4"/>
    <w:p w14:paraId="1C06482A"/>
    <w:p w14:paraId="0F5A56FD"/>
    <w:p w14:paraId="0B89A781"/>
    <w:p w14:paraId="33AA5EF4"/>
    <w:p w14:paraId="5F298396"/>
    <w:p w14:paraId="3BC57123"/>
    <w:p w14:paraId="06437DC4"/>
    <w:p w14:paraId="017D0D14">
      <w:pPr>
        <w:jc w:val="center"/>
      </w:pPr>
      <w:r>
        <w:t>___________________________</w:t>
      </w:r>
    </w:p>
    <w:p w14:paraId="2B081078">
      <w:r>
        <w:br w:type="page"/>
      </w:r>
    </w:p>
    <w:p w14:paraId="0943A3BD">
      <w:pPr>
        <w:jc w:val="center"/>
      </w:pPr>
      <w:r>
        <w:rPr>
          <w:b/>
          <w:sz w:val="32"/>
        </w:rPr>
        <w:t>DECLARATION</w:t>
      </w:r>
    </w:p>
    <w:p w14:paraId="53333829">
      <w:r>
        <w:br w:type="textWrapping"/>
      </w:r>
      <w:r>
        <w:br w:type="textWrapping"/>
      </w:r>
    </w:p>
    <w:p w14:paraId="0BCB6DCC">
      <w:pPr>
        <w:spacing w:line="360" w:lineRule="auto"/>
      </w:pPr>
      <w:r>
        <w:t>We hereby declare that the work which is being presented in the project titled</w:t>
      </w:r>
    </w:p>
    <w:p w14:paraId="6BC6DD7D">
      <w:pPr>
        <w:spacing w:line="360" w:lineRule="auto"/>
      </w:pPr>
      <w:r>
        <w:t>"SMART MARINE PROJECT: AI-POWERED PLASTIC WASTE DETECTION</w:t>
      </w:r>
    </w:p>
    <w:p w14:paraId="19612F44">
      <w:pPr>
        <w:spacing w:line="360" w:lineRule="auto"/>
      </w:pPr>
      <w:r>
        <w:t>AND AUTONOMOUS COLLECTION SYSTEM"</w:t>
      </w:r>
    </w:p>
    <w:p w14:paraId="0DCA1618">
      <w:pPr>
        <w:spacing w:line="360" w:lineRule="auto"/>
      </w:pPr>
      <w:r>
        <w:t>is an authentic record of our own work carried out under the supervision of</w:t>
      </w:r>
    </w:p>
    <w:p w14:paraId="70BFFFC0">
      <w:pPr>
        <w:spacing w:line="360" w:lineRule="auto"/>
      </w:pPr>
      <w:r>
        <w:t>[Guide Name], [Designation], Department of CSE, ANURAG UNIVERSITY</w:t>
      </w:r>
    </w:p>
    <w:p w14:paraId="6FB882DF">
      <w:pPr>
        <w:spacing w:line="360" w:lineRule="auto"/>
      </w:pPr>
      <w:r>
        <w:t>during the academic year 2023-24.</w:t>
      </w:r>
    </w:p>
    <w:p w14:paraId="1DB7979A">
      <w:pPr>
        <w:spacing w:line="360" w:lineRule="auto"/>
      </w:pPr>
    </w:p>
    <w:p w14:paraId="1C02DF9F">
      <w:pPr>
        <w:spacing w:line="360" w:lineRule="auto"/>
      </w:pPr>
      <w:r>
        <w:t>The results embodied in this project have not been submitted to any other</w:t>
      </w:r>
    </w:p>
    <w:p w14:paraId="34B378AF">
      <w:pPr>
        <w:spacing w:line="360" w:lineRule="auto"/>
      </w:pPr>
      <w:r>
        <w:t>University or Institute for the award of any degree or diploma.</w:t>
      </w:r>
    </w:p>
    <w:p w14:paraId="3C176201"/>
    <w:p w14:paraId="3FFEA059"/>
    <w:p w14:paraId="29EF8B86"/>
    <w:p w14:paraId="4E461D99"/>
    <w:p w14:paraId="26D6B94B"/>
    <w:p w14:paraId="2B43332A">
      <w:r>
        <w:t xml:space="preserve">Date: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Place: </w:t>
      </w:r>
    </w:p>
    <w:p w14:paraId="57B91E75"/>
    <w:p w14:paraId="4A415B7D">
      <w:r>
        <w:t>1. GIRISH KUMAR VELPULA (2000030441)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___________________________</w:t>
      </w:r>
    </w:p>
    <w:p w14:paraId="48E58714"/>
    <w:p w14:paraId="7F44596D">
      <w:r>
        <w:t>2. [Student Name 2] (20000XXXXX)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___________________________</w:t>
      </w:r>
    </w:p>
    <w:p w14:paraId="453E49F2"/>
    <w:p w14:paraId="0EECCE65">
      <w:r>
        <w:t>3. [Student Name 3] (20000XXXXX)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___________________________</w:t>
      </w:r>
    </w:p>
    <w:p w14:paraId="5F343ADD"/>
    <w:p w14:paraId="0465EA20">
      <w:r>
        <w:t>4. [Student Name 4] (20000XXXXX)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___________________________</w:t>
      </w:r>
    </w:p>
    <w:p w14:paraId="44F9F48B"/>
    <w:p w14:paraId="68A19E2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>___________________________</w:t>
      </w:r>
    </w:p>
    <w:p w14:paraId="7AA775C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[Guide Name]</w:t>
      </w:r>
    </w:p>
    <w:p w14:paraId="2386A8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[Designation]</w:t>
      </w:r>
    </w:p>
    <w:p w14:paraId="3750F79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Department of CSE</w:t>
      </w:r>
    </w:p>
    <w:p w14:paraId="6D6823B5">
      <w:r>
        <w:br w:type="page"/>
      </w:r>
    </w:p>
    <w:p w14:paraId="5E468A16">
      <w:pPr>
        <w:jc w:val="center"/>
      </w:pPr>
      <w:r>
        <w:rPr>
          <w:b/>
          <w:sz w:val="32"/>
        </w:rPr>
        <w:t>ACKNOWLEDGMENT</w:t>
      </w:r>
    </w:p>
    <w:p w14:paraId="236899B7">
      <w:r>
        <w:br w:type="textWrapping"/>
      </w:r>
      <w:r>
        <w:br w:type="textWrapping"/>
      </w:r>
    </w:p>
    <w:p w14:paraId="45141DA3">
      <w:pPr>
        <w:spacing w:line="360" w:lineRule="auto"/>
      </w:pPr>
      <w:r>
        <w:t xml:space="preserve">We express our sincere gratitude to our guide [Guide Name], [Designation], </w:t>
      </w:r>
    </w:p>
    <w:p w14:paraId="4A79CCD1">
      <w:pPr>
        <w:spacing w:line="360" w:lineRule="auto"/>
      </w:pPr>
      <w:r>
        <w:t xml:space="preserve">Department of Computer Science and Engineering, ANURAG UNIVERSITY, for their </w:t>
      </w:r>
    </w:p>
    <w:p w14:paraId="661F128F">
      <w:pPr>
        <w:spacing w:line="360" w:lineRule="auto"/>
      </w:pPr>
      <w:r>
        <w:t xml:space="preserve">valuable guidance, constant encouragement, and constructive suggestions </w:t>
      </w:r>
    </w:p>
    <w:p w14:paraId="73F04ECC">
      <w:pPr>
        <w:spacing w:line="360" w:lineRule="auto"/>
      </w:pPr>
      <w:r>
        <w:t>throughout the course of this project work.</w:t>
      </w:r>
    </w:p>
    <w:p w14:paraId="732CC2CB">
      <w:pPr>
        <w:spacing w:line="360" w:lineRule="auto"/>
      </w:pPr>
    </w:p>
    <w:p w14:paraId="45AF3557">
      <w:pPr>
        <w:spacing w:line="360" w:lineRule="auto"/>
      </w:pPr>
      <w:r>
        <w:t xml:space="preserve">We are also thankful to Dr. [HOD Name], Head of the Department of Computer </w:t>
      </w:r>
    </w:p>
    <w:p w14:paraId="4149AA7B">
      <w:pPr>
        <w:spacing w:line="360" w:lineRule="auto"/>
      </w:pPr>
      <w:r>
        <w:t xml:space="preserve">Science and Engineering, and all the faculty members of the department for </w:t>
      </w:r>
    </w:p>
    <w:p w14:paraId="0EAC686E">
      <w:pPr>
        <w:spacing w:line="360" w:lineRule="auto"/>
      </w:pPr>
      <w:r>
        <w:t>their support and encouragement.</w:t>
      </w:r>
    </w:p>
    <w:p w14:paraId="2CCFEB01">
      <w:pPr>
        <w:spacing w:line="360" w:lineRule="auto"/>
      </w:pPr>
    </w:p>
    <w:p w14:paraId="0B812DC6">
      <w:pPr>
        <w:spacing w:line="360" w:lineRule="auto"/>
      </w:pPr>
      <w:r>
        <w:t xml:space="preserve">Our sincere thanks to the Management and Principal of ANURAG UNIVERSITY for </w:t>
      </w:r>
    </w:p>
    <w:p w14:paraId="18EBFAA2">
      <w:pPr>
        <w:spacing w:line="360" w:lineRule="auto"/>
      </w:pPr>
      <w:r>
        <w:t>providing the necessary facilities and support for carrying out this project work.</w:t>
      </w:r>
    </w:p>
    <w:p w14:paraId="6B386EEF">
      <w:pPr>
        <w:spacing w:line="360" w:lineRule="auto"/>
      </w:pPr>
    </w:p>
    <w:p w14:paraId="03F9DF96">
      <w:pPr>
        <w:spacing w:line="360" w:lineRule="auto"/>
      </w:pPr>
      <w:r>
        <w:t xml:space="preserve">Last but not least, we would like to express our heartfelt gratitude to our </w:t>
      </w:r>
    </w:p>
    <w:p w14:paraId="2083F320">
      <w:pPr>
        <w:spacing w:line="360" w:lineRule="auto"/>
      </w:pPr>
      <w:r>
        <w:t xml:space="preserve">parents and friends for their constant support and motivation throughout the </w:t>
      </w:r>
    </w:p>
    <w:p w14:paraId="7DB2D0F3">
      <w:pPr>
        <w:spacing w:line="360" w:lineRule="auto"/>
      </w:pPr>
      <w:r>
        <w:t>completion of this project.</w:t>
      </w:r>
    </w:p>
    <w:p w14:paraId="77520ABF">
      <w:r>
        <w:br w:type="page"/>
      </w:r>
    </w:p>
    <w:p w14:paraId="780DF0C8">
      <w:pPr>
        <w:pStyle w:val="36"/>
        <w:jc w:val="center"/>
      </w:pPr>
      <w:r>
        <w:t>TABLE OF CONTENTS</w:t>
      </w:r>
    </w:p>
    <w:p w14:paraId="55090B66">
      <w:r>
        <w:br w:type="textWrapping"/>
      </w:r>
    </w:p>
    <w:p w14:paraId="69291D3B">
      <w:pPr>
        <w:tabs>
          <w:tab w:val="decimal" w:pos="8640"/>
        </w:tabs>
      </w:pPr>
      <w:r>
        <w:t>CERTIFICATE</w:t>
      </w:r>
      <w:r>
        <w:tab/>
      </w:r>
      <w:r>
        <w:t>i</w:t>
      </w:r>
    </w:p>
    <w:p w14:paraId="7C51631A">
      <w:pPr>
        <w:tabs>
          <w:tab w:val="decimal" w:pos="8640"/>
        </w:tabs>
      </w:pPr>
      <w:r>
        <w:t>DECLARATION</w:t>
      </w:r>
      <w:r>
        <w:tab/>
      </w:r>
      <w:r>
        <w:t>ii</w:t>
      </w:r>
    </w:p>
    <w:p w14:paraId="5B3615C5">
      <w:pPr>
        <w:tabs>
          <w:tab w:val="decimal" w:pos="8640"/>
        </w:tabs>
      </w:pPr>
      <w:r>
        <w:t>ACKNOWLEDGMENT</w:t>
      </w:r>
      <w:r>
        <w:tab/>
      </w:r>
      <w:r>
        <w:t>iii</w:t>
      </w:r>
    </w:p>
    <w:p w14:paraId="0E9EFA8D">
      <w:pPr>
        <w:tabs>
          <w:tab w:val="decimal" w:pos="8640"/>
        </w:tabs>
      </w:pPr>
      <w:r>
        <w:t>ABSTRACT</w:t>
      </w:r>
      <w:r>
        <w:tab/>
      </w:r>
      <w:r>
        <w:t>iv</w:t>
      </w:r>
    </w:p>
    <w:p w14:paraId="70EFB405">
      <w:pPr>
        <w:tabs>
          <w:tab w:val="decimal" w:pos="8640"/>
        </w:tabs>
      </w:pPr>
      <w:r>
        <w:t>LIST OF FIGURES</w:t>
      </w:r>
      <w:r>
        <w:tab/>
      </w:r>
      <w:r>
        <w:t>v</w:t>
      </w:r>
    </w:p>
    <w:p w14:paraId="347C071D">
      <w:pPr>
        <w:tabs>
          <w:tab w:val="decimal" w:pos="8640"/>
        </w:tabs>
      </w:pPr>
      <w:r>
        <w:t>LIST OF TABLES</w:t>
      </w:r>
      <w:r>
        <w:tab/>
      </w:r>
      <w:r>
        <w:t>vi</w:t>
      </w:r>
    </w:p>
    <w:p w14:paraId="1EB55FDC">
      <w:pPr>
        <w:tabs>
          <w:tab w:val="decimal" w:pos="8640"/>
        </w:tabs>
      </w:pPr>
      <w:r>
        <w:t>1. INTRODUCTION</w:t>
      </w:r>
      <w:r>
        <w:tab/>
      </w:r>
      <w:r>
        <w:t>1</w:t>
      </w:r>
    </w:p>
    <w:p w14:paraId="1350578E">
      <w:pPr>
        <w:tabs>
          <w:tab w:val="decimal" w:pos="8640"/>
        </w:tabs>
      </w:pPr>
      <w:r>
        <w:t>1.1 Project Overview</w:t>
      </w:r>
      <w:r>
        <w:tab/>
      </w:r>
      <w:r>
        <w:t>1</w:t>
      </w:r>
    </w:p>
    <w:p w14:paraId="0AB28719">
      <w:pPr>
        <w:tabs>
          <w:tab w:val="decimal" w:pos="8640"/>
        </w:tabs>
      </w:pPr>
      <w:r>
        <w:t>1.2 Problem Statement</w:t>
      </w:r>
      <w:r>
        <w:tab/>
      </w:r>
      <w:r>
        <w:t>2</w:t>
      </w:r>
    </w:p>
    <w:p w14:paraId="63CAAD7D">
      <w:pPr>
        <w:tabs>
          <w:tab w:val="decimal" w:pos="8640"/>
        </w:tabs>
      </w:pPr>
      <w:r>
        <w:t>1.3 Objectives</w:t>
      </w:r>
      <w:r>
        <w:tab/>
      </w:r>
      <w:r>
        <w:t>2</w:t>
      </w:r>
    </w:p>
    <w:p w14:paraId="7516B3B8">
      <w:pPr>
        <w:tabs>
          <w:tab w:val="decimal" w:pos="8640"/>
        </w:tabs>
      </w:pPr>
      <w:r>
        <w:t>1.4 Project Scope</w:t>
      </w:r>
      <w:r>
        <w:tab/>
      </w:r>
      <w:r>
        <w:t>3</w:t>
      </w:r>
    </w:p>
    <w:p w14:paraId="5544857E">
      <w:pPr>
        <w:tabs>
          <w:tab w:val="decimal" w:pos="8640"/>
        </w:tabs>
      </w:pPr>
      <w:r>
        <w:t>2. LITERATURE SURVEY</w:t>
      </w:r>
      <w:r>
        <w:tab/>
      </w:r>
      <w:r>
        <w:t>4</w:t>
      </w:r>
    </w:p>
    <w:p w14:paraId="66A5DF6A">
      <w:pPr>
        <w:tabs>
          <w:tab w:val="decimal" w:pos="8640"/>
        </w:tabs>
      </w:pPr>
      <w:r>
        <w:t>3. SYSTEM ANALYSIS</w:t>
      </w:r>
      <w:r>
        <w:tab/>
      </w:r>
      <w:r>
        <w:t>6</w:t>
      </w:r>
    </w:p>
    <w:p w14:paraId="4CD3CE8E">
      <w:pPr>
        <w:tabs>
          <w:tab w:val="decimal" w:pos="8640"/>
        </w:tabs>
      </w:pPr>
      <w:r>
        <w:t>3.1 Existing System</w:t>
      </w:r>
      <w:r>
        <w:tab/>
      </w:r>
      <w:r>
        <w:t>6</w:t>
      </w:r>
    </w:p>
    <w:p w14:paraId="5B8BABAE">
      <w:pPr>
        <w:tabs>
          <w:tab w:val="decimal" w:pos="8640"/>
        </w:tabs>
      </w:pPr>
      <w:r>
        <w:t>3.2 Proposed System</w:t>
      </w:r>
      <w:r>
        <w:tab/>
      </w:r>
      <w:r>
        <w:t>7</w:t>
      </w:r>
    </w:p>
    <w:p w14:paraId="0903A7BA">
      <w:pPr>
        <w:tabs>
          <w:tab w:val="decimal" w:pos="8640"/>
        </w:tabs>
      </w:pPr>
      <w:r>
        <w:t>3.3 System Architecture</w:t>
      </w:r>
      <w:r>
        <w:tab/>
      </w:r>
      <w:r>
        <w:t>8</w:t>
      </w:r>
    </w:p>
    <w:p w14:paraId="78F47E9A">
      <w:pPr>
        <w:tabs>
          <w:tab w:val="decimal" w:pos="8640"/>
        </w:tabs>
      </w:pPr>
      <w:r>
        <w:t>4. SYSTEM DESIGN</w:t>
      </w:r>
      <w:r>
        <w:tab/>
      </w:r>
      <w:r>
        <w:t>10</w:t>
      </w:r>
    </w:p>
    <w:p w14:paraId="1B6B26E9">
      <w:pPr>
        <w:tabs>
          <w:tab w:val="decimal" w:pos="8640"/>
        </w:tabs>
      </w:pPr>
      <w:r>
        <w:t>4.1 System Requirements</w:t>
      </w:r>
      <w:r>
        <w:tab/>
      </w:r>
      <w:r>
        <w:t>10</w:t>
      </w:r>
    </w:p>
    <w:p w14:paraId="0569AADF">
      <w:pPr>
        <w:tabs>
          <w:tab w:val="decimal" w:pos="8640"/>
        </w:tabs>
      </w:pPr>
      <w:r>
        <w:t>4.2 Use Case Diagram</w:t>
      </w:r>
      <w:r>
        <w:tab/>
      </w:r>
      <w:r>
        <w:t>11</w:t>
      </w:r>
    </w:p>
    <w:p w14:paraId="3156E507">
      <w:pPr>
        <w:tabs>
          <w:tab w:val="decimal" w:pos="8640"/>
        </w:tabs>
      </w:pPr>
      <w:r>
        <w:t>4.3 Class Diagram</w:t>
      </w:r>
      <w:r>
        <w:tab/>
      </w:r>
      <w:r>
        <w:t>12</w:t>
      </w:r>
    </w:p>
    <w:p w14:paraId="3B7D426A">
      <w:pPr>
        <w:tabs>
          <w:tab w:val="decimal" w:pos="8640"/>
        </w:tabs>
      </w:pPr>
      <w:r>
        <w:t>4.4 Sequence Diagram</w:t>
      </w:r>
      <w:r>
        <w:tab/>
      </w:r>
      <w:r>
        <w:t>13</w:t>
      </w:r>
    </w:p>
    <w:p w14:paraId="5577E243">
      <w:pPr>
        <w:tabs>
          <w:tab w:val="decimal" w:pos="8640"/>
        </w:tabs>
      </w:pPr>
      <w:r>
        <w:t>5. IMPLEMENTATION</w:t>
      </w:r>
      <w:r>
        <w:tab/>
      </w:r>
      <w:r>
        <w:t>15</w:t>
      </w:r>
    </w:p>
    <w:p w14:paraId="555F7B3E">
      <w:pPr>
        <w:tabs>
          <w:tab w:val="decimal" w:pos="8640"/>
        </w:tabs>
      </w:pPr>
      <w:r>
        <w:t>5.1 Modules Description</w:t>
      </w:r>
      <w:r>
        <w:tab/>
      </w:r>
      <w:r>
        <w:t>15</w:t>
      </w:r>
    </w:p>
    <w:p w14:paraId="61FD2D4C">
      <w:pPr>
        <w:tabs>
          <w:tab w:val="decimal" w:pos="8640"/>
        </w:tabs>
      </w:pPr>
      <w:r>
        <w:t>5.2 Algorithms Used</w:t>
      </w:r>
      <w:r>
        <w:tab/>
      </w:r>
      <w:r>
        <w:t>17</w:t>
      </w:r>
    </w:p>
    <w:p w14:paraId="49E43942">
      <w:pPr>
        <w:tabs>
          <w:tab w:val="decimal" w:pos="8640"/>
        </w:tabs>
      </w:pPr>
      <w:r>
        <w:t>6. TESTING</w:t>
      </w:r>
      <w:r>
        <w:tab/>
      </w:r>
      <w:r>
        <w:t>19</w:t>
      </w:r>
    </w:p>
    <w:p w14:paraId="67F8FE94">
      <w:pPr>
        <w:tabs>
          <w:tab w:val="decimal" w:pos="8640"/>
        </w:tabs>
      </w:pPr>
      <w:r>
        <w:t>6.1 Test Cases</w:t>
      </w:r>
      <w:r>
        <w:tab/>
      </w:r>
      <w:r>
        <w:t>19</w:t>
      </w:r>
    </w:p>
    <w:p w14:paraId="0C3C070A">
      <w:pPr>
        <w:tabs>
          <w:tab w:val="decimal" w:pos="8640"/>
        </w:tabs>
      </w:pPr>
      <w:r>
        <w:t>6.2 Results</w:t>
      </w:r>
      <w:r>
        <w:tab/>
      </w:r>
      <w:r>
        <w:t>21</w:t>
      </w:r>
    </w:p>
    <w:p w14:paraId="07D46976">
      <w:pPr>
        <w:tabs>
          <w:tab w:val="decimal" w:pos="8640"/>
        </w:tabs>
      </w:pPr>
      <w:r>
        <w:t>7. CONCLUSION AND FUTURE SCOPE</w:t>
      </w:r>
      <w:r>
        <w:tab/>
      </w:r>
      <w:r>
        <w:t>23</w:t>
      </w:r>
    </w:p>
    <w:p w14:paraId="6A999149">
      <w:pPr>
        <w:tabs>
          <w:tab w:val="decimal" w:pos="8640"/>
        </w:tabs>
      </w:pPr>
      <w:r>
        <w:t>8. REFERENCES</w:t>
      </w:r>
      <w:r>
        <w:tab/>
      </w:r>
      <w:r>
        <w:t>24</w:t>
      </w:r>
    </w:p>
    <w:p w14:paraId="1E55813D">
      <w:pPr>
        <w:tabs>
          <w:tab w:val="decimal" w:pos="8640"/>
        </w:tabs>
      </w:pPr>
      <w:r>
        <w:t>APPENDICES</w:t>
      </w:r>
      <w:r>
        <w:tab/>
      </w:r>
      <w:r>
        <w:t>25</w:t>
      </w:r>
    </w:p>
    <w:p w14:paraId="49234D9E">
      <w:r>
        <w:br w:type="page"/>
      </w:r>
    </w:p>
    <w:p w14:paraId="19DF0907">
      <w:pPr>
        <w:pStyle w:val="36"/>
        <w:jc w:val="center"/>
      </w:pPr>
      <w:r>
        <w:t>LIST OF FIGURES</w:t>
      </w:r>
    </w:p>
    <w:p w14:paraId="52B90A2F">
      <w:r>
        <w:br w:type="textWrapping"/>
      </w:r>
    </w:p>
    <w:p w14:paraId="0013DFC7">
      <w:pPr>
        <w:tabs>
          <w:tab w:val="decimal" w:pos="8640"/>
        </w:tabs>
      </w:pPr>
      <w:r>
        <w:t>Figure 1.1: System Architecture</w:t>
      </w:r>
      <w:r>
        <w:tab/>
      </w:r>
      <w:r>
        <w:t>8</w:t>
      </w:r>
    </w:p>
    <w:p w14:paraId="4C279540">
      <w:pPr>
        <w:tabs>
          <w:tab w:val="decimal" w:pos="8640"/>
        </w:tabs>
      </w:pPr>
      <w:r>
        <w:t>Figure 4.1: Use Case Diagram</w:t>
      </w:r>
      <w:r>
        <w:tab/>
      </w:r>
      <w:r>
        <w:t>11</w:t>
      </w:r>
    </w:p>
    <w:p w14:paraId="6819CB2A">
      <w:pPr>
        <w:tabs>
          <w:tab w:val="decimal" w:pos="8640"/>
        </w:tabs>
      </w:pPr>
      <w:r>
        <w:t>Figure 4.2: Class Diagram</w:t>
      </w:r>
      <w:r>
        <w:tab/>
      </w:r>
      <w:r>
        <w:t>12</w:t>
      </w:r>
    </w:p>
    <w:p w14:paraId="5818329A">
      <w:pPr>
        <w:tabs>
          <w:tab w:val="decimal" w:pos="8640"/>
        </w:tabs>
      </w:pPr>
      <w:r>
        <w:t>Figure 4.3: Sequence Diagram</w:t>
      </w:r>
      <w:r>
        <w:tab/>
      </w:r>
      <w:r>
        <w:t>13</w:t>
      </w:r>
    </w:p>
    <w:p w14:paraId="742DF05C">
      <w:pPr>
        <w:tabs>
          <w:tab w:val="decimal" w:pos="8640"/>
        </w:tabs>
      </w:pPr>
      <w:r>
        <w:t>Figure 5.1: Detection Module Flow</w:t>
      </w:r>
      <w:r>
        <w:tab/>
      </w:r>
      <w:r>
        <w:t>16</w:t>
      </w:r>
    </w:p>
    <w:p w14:paraId="011A2410">
      <w:pPr>
        <w:tabs>
          <w:tab w:val="decimal" w:pos="8640"/>
        </w:tabs>
      </w:pPr>
      <w:r>
        <w:t>Figure 6.1: Test Case 1 Results</w:t>
      </w:r>
      <w:r>
        <w:tab/>
      </w:r>
      <w:r>
        <w:t>21</w:t>
      </w:r>
    </w:p>
    <w:p w14:paraId="1F96122C">
      <w:r>
        <w:br w:type="page"/>
      </w:r>
    </w:p>
    <w:p w14:paraId="1914FFE8">
      <w:pPr>
        <w:pStyle w:val="36"/>
        <w:jc w:val="center"/>
      </w:pPr>
      <w:r>
        <w:t>LIST OF TABLES</w:t>
      </w:r>
    </w:p>
    <w:p w14:paraId="709B9AF9">
      <w:r>
        <w:br w:type="textWrapping"/>
      </w:r>
    </w:p>
    <w:p w14:paraId="4CCE05A9">
      <w:pPr>
        <w:tabs>
          <w:tab w:val="decimal" w:pos="8640"/>
        </w:tabs>
      </w:pPr>
      <w:r>
        <w:t>Table 4.1: System Requirements</w:t>
      </w:r>
      <w:r>
        <w:tab/>
      </w:r>
      <w:r>
        <w:t>10</w:t>
      </w:r>
    </w:p>
    <w:p w14:paraId="78FF624E">
      <w:pPr>
        <w:tabs>
          <w:tab w:val="decimal" w:pos="8640"/>
        </w:tabs>
      </w:pPr>
      <w:r>
        <w:t>Table 5.1: Module Description</w:t>
      </w:r>
      <w:r>
        <w:tab/>
      </w:r>
      <w:r>
        <w:t>15</w:t>
      </w:r>
    </w:p>
    <w:p w14:paraId="130D051C">
      <w:pPr>
        <w:tabs>
          <w:tab w:val="decimal" w:pos="8640"/>
        </w:tabs>
      </w:pPr>
      <w:r>
        <w:t>Table 6.1: Test Cases</w:t>
      </w:r>
      <w:r>
        <w:tab/>
      </w:r>
      <w:r>
        <w:t>19</w:t>
      </w:r>
    </w:p>
    <w:p w14:paraId="4A915053">
      <w:pPr>
        <w:tabs>
          <w:tab w:val="decimal" w:pos="8640"/>
        </w:tabs>
      </w:pPr>
      <w:r>
        <w:t>Table 6.2: Test Results</w:t>
      </w:r>
      <w:r>
        <w:tab/>
      </w:r>
      <w:r>
        <w:t>22</w:t>
      </w:r>
    </w:p>
    <w:p w14:paraId="45C2F2C4">
      <w:r>
        <w:br w:type="page"/>
      </w:r>
    </w:p>
    <w:p w14:paraId="2FA65CE1">
      <w:pPr>
        <w:pStyle w:val="36"/>
        <w:jc w:val="center"/>
      </w:pPr>
      <w:r>
        <w:t>ABSTRACT</w:t>
      </w:r>
      <w:bookmarkStart w:id="0" w:name="_GoBack"/>
      <w:bookmarkEnd w:id="0"/>
    </w:p>
    <w:p w14:paraId="5B36EF80">
      <w:r>
        <w:br w:type="textWrapping"/>
      </w:r>
    </w:p>
    <w:p w14:paraId="65C64BC4">
      <w:pPr>
        <w:spacing w:line="360" w:lineRule="auto"/>
      </w:pPr>
      <w:r>
        <w:t xml:space="preserve">The Smart Marine Project presents an innovative solution to the growing problem of plastic pollution in marine environments. </w:t>
      </w:r>
    </w:p>
    <w:p w14:paraId="48F2D49B">
      <w:pPr>
        <w:spacing w:line="360" w:lineRule="auto"/>
      </w:pPr>
      <w:r>
        <w:t xml:space="preserve">This project leverages artificial intelligence and autonomous systems to detect, locate, and collect plastic waste from </w:t>
      </w:r>
    </w:p>
    <w:p w14:paraId="253786CA">
      <w:pPr>
        <w:spacing w:line="360" w:lineRule="auto"/>
      </w:pPr>
      <w:r>
        <w:t>water bodies, addressing a critical environmental challenge.</w:t>
      </w:r>
    </w:p>
    <w:p w14:paraId="0278AA4B">
      <w:pPr>
        <w:spacing w:line="360" w:lineRule="auto"/>
      </w:pPr>
    </w:p>
    <w:p w14:paraId="6E033500">
      <w:pPr>
        <w:spacing w:line="360" w:lineRule="auto"/>
      </w:pPr>
      <w:r>
        <w:t xml:space="preserve">At its core, the system utilizes computer vision and deep learning algorithms to identify plastic waste in real-time. </w:t>
      </w:r>
    </w:p>
    <w:p w14:paraId="13D21A45">
      <w:pPr>
        <w:spacing w:line="360" w:lineRule="auto"/>
      </w:pPr>
      <w:r>
        <w:t xml:space="preserve">The AI-powered detection module can distinguish between different types of marine debris with high accuracy, while the </w:t>
      </w:r>
    </w:p>
    <w:p w14:paraId="6A560EF5">
      <w:pPr>
        <w:spacing w:line="360" w:lineRule="auto"/>
      </w:pPr>
      <w:r>
        <w:t>autonomous collection system navigates to the identified waste for efficient retrieval.</w:t>
      </w:r>
    </w:p>
    <w:p w14:paraId="37B51F40">
      <w:pPr>
        <w:spacing w:line="360" w:lineRule="auto"/>
      </w:pPr>
    </w:p>
    <w:p w14:paraId="5692A5D6">
      <w:pPr>
        <w:spacing w:line="360" w:lineRule="auto"/>
      </w:pPr>
      <w:r>
        <w:t>Key features of the system include:</w:t>
      </w:r>
    </w:p>
    <w:p w14:paraId="6B43DF06">
      <w:pPr>
        <w:pStyle w:val="23"/>
        <w:spacing w:line="360" w:lineRule="auto"/>
      </w:pPr>
      <w:r>
        <w:t xml:space="preserve">    •</w:t>
      </w:r>
      <w:r>
        <w:tab/>
      </w:r>
      <w:r>
        <w:t>High-accuracy plastic detection using YOLOv5 deep learning model</w:t>
      </w:r>
    </w:p>
    <w:p w14:paraId="2D15C419">
      <w:pPr>
        <w:pStyle w:val="23"/>
        <w:spacing w:line="360" w:lineRule="auto"/>
      </w:pPr>
      <w:r>
        <w:t xml:space="preserve">    •</w:t>
      </w:r>
      <w:r>
        <w:tab/>
      </w:r>
      <w:r>
        <w:t>Real-time processing of underwater imagery</w:t>
      </w:r>
    </w:p>
    <w:p w14:paraId="1C360063">
      <w:pPr>
        <w:pStyle w:val="23"/>
        <w:spacing w:line="360" w:lineRule="auto"/>
      </w:pPr>
      <w:r>
        <w:t xml:space="preserve">    •</w:t>
      </w:r>
      <w:r>
        <w:tab/>
      </w:r>
      <w:r>
        <w:t>Autonomous navigation and path planning for waste collection</w:t>
      </w:r>
    </w:p>
    <w:p w14:paraId="4F629E89">
      <w:pPr>
        <w:pStyle w:val="23"/>
        <w:spacing w:line="360" w:lineRule="auto"/>
      </w:pPr>
      <w:r>
        <w:t xml:space="preserve">    •</w:t>
      </w:r>
      <w:r>
        <w:tab/>
      </w:r>
      <w:r>
        <w:t>Web-based dashboard for monitoring and control</w:t>
      </w:r>
    </w:p>
    <w:p w14:paraId="6191998E">
      <w:pPr>
        <w:pStyle w:val="23"/>
        <w:spacing w:line="360" w:lineRule="auto"/>
      </w:pPr>
      <w:r>
        <w:t xml:space="preserve">    •</w:t>
      </w:r>
      <w:r>
        <w:tab/>
      </w:r>
      <w:r>
        <w:t>Data analytics for pollution pattern analysis</w:t>
      </w:r>
    </w:p>
    <w:p w14:paraId="1F538148">
      <w:pPr>
        <w:spacing w:line="360" w:lineRule="auto"/>
      </w:pPr>
    </w:p>
    <w:p w14:paraId="79DBE95F">
      <w:pPr>
        <w:spacing w:line="360" w:lineRule="auto"/>
      </w:pPr>
      <w:r>
        <w:t xml:space="preserve">The project demonstrates significant improvements over existing solutions in terms of detection accuracy, operational efficiency, </w:t>
      </w:r>
    </w:p>
    <w:p w14:paraId="2176402B">
      <w:pPr>
        <w:spacing w:line="360" w:lineRule="auto"/>
      </w:pPr>
      <w:r>
        <w:t xml:space="preserve">and environmental impact. By automating the waste detection and collection process, the system reduces human intervention in </w:t>
      </w:r>
    </w:p>
    <w:p w14:paraId="5D6424A2">
      <w:pPr>
        <w:spacing w:line="360" w:lineRule="auto"/>
      </w:pPr>
      <w:r>
        <w:t>hazardous marine environments while increasing the effectiveness of cleanup operations.</w:t>
      </w:r>
    </w:p>
    <w:p w14:paraId="789421F6">
      <w:pPr>
        <w:spacing w:line="360" w:lineRule="auto"/>
      </w:pPr>
    </w:p>
    <w:p w14:paraId="7A3912EB">
      <w:pPr>
        <w:spacing w:line="360" w:lineRule="auto"/>
      </w:pPr>
      <w:r>
        <w:t xml:space="preserve">This technical report documents the system architecture, implementation details, testing methodologies, and results, providing </w:t>
      </w:r>
    </w:p>
    <w:p w14:paraId="31BE3F06">
      <w:pPr>
        <w:spacing w:line="360" w:lineRule="auto"/>
      </w:pPr>
      <w:r>
        <w:t>a comprehensive overview of the project's contributions to marine conservation efforts through technological innovation.</w:t>
      </w:r>
    </w:p>
    <w:p w14:paraId="2E2E55B9">
      <w:r>
        <w:br w:type="page"/>
      </w:r>
    </w:p>
    <w:p w14:paraId="0F6EEE92">
      <w:pPr>
        <w:pStyle w:val="2"/>
      </w:pPr>
      <w:r>
        <w:t>1. INTRODUCTION</w:t>
      </w:r>
    </w:p>
    <w:p w14:paraId="4BBD4C11">
      <w:pPr>
        <w:pStyle w:val="3"/>
      </w:pPr>
      <w:r>
        <w:t>1.1 Project Overview</w:t>
      </w:r>
    </w:p>
    <w:p w14:paraId="4C167B1A">
      <w:pPr>
        <w:spacing w:line="360" w:lineRule="auto"/>
      </w:pPr>
      <w:r>
        <w:t xml:space="preserve">The Smart Marine Project represents a significant advancement in the field of environmental conservation technology. </w:t>
      </w:r>
    </w:p>
    <w:p w14:paraId="00E179C8">
      <w:pPr>
        <w:spacing w:line="360" w:lineRule="auto"/>
      </w:pPr>
      <w:r>
        <w:t xml:space="preserve">This innovative system combines artificial intelligence, computer vision, and autonomous robotics to tackle the </w:t>
      </w:r>
    </w:p>
    <w:p w14:paraId="3ADC415A">
      <w:pPr>
        <w:spacing w:line="360" w:lineRule="auto"/>
      </w:pPr>
      <w:r>
        <w:t xml:space="preserve">pressing issue of marine plastic pollution. The project's primary objective is to develop a comprehensive solution </w:t>
      </w:r>
    </w:p>
    <w:p w14:paraId="74BDE3AC">
      <w:pPr>
        <w:spacing w:line="360" w:lineRule="auto"/>
      </w:pPr>
      <w:r>
        <w:t>that can automatically detect, locate, and collect plastic waste from marine environments with minimal human intervention.</w:t>
      </w:r>
    </w:p>
    <w:p w14:paraId="74469246">
      <w:pPr>
        <w:spacing w:line="360" w:lineRule="auto"/>
      </w:pPr>
    </w:p>
    <w:p w14:paraId="1954E29D">
      <w:pPr>
        <w:spacing w:line="360" w:lineRule="auto"/>
      </w:pPr>
      <w:r>
        <w:t xml:space="preserve">The system operates through a combination of advanced technologies: a deep learning-based detection module that </w:t>
      </w:r>
    </w:p>
    <w:p w14:paraId="6E3809D2">
      <w:pPr>
        <w:spacing w:line="360" w:lineRule="auto"/>
      </w:pPr>
      <w:r>
        <w:t xml:space="preserve">identifies plastic waste in real-time, an autonomous navigation system that guides the collection mechanism, and </w:t>
      </w:r>
    </w:p>
    <w:p w14:paraId="32D2959B">
      <w:pPr>
        <w:spacing w:line="360" w:lineRule="auto"/>
      </w:pPr>
      <w:r>
        <w:t xml:space="preserve">a centralized monitoring interface that provides comprehensive oversight of the cleanup operations. This integrated </w:t>
      </w:r>
    </w:p>
    <w:p w14:paraId="3E869BFD">
      <w:pPr>
        <w:spacing w:line="360" w:lineRule="auto"/>
      </w:pPr>
      <w:r>
        <w:t xml:space="preserve">approach addresses several critical challenges in marine waste management, including the vastness of ocean </w:t>
      </w:r>
    </w:p>
    <w:p w14:paraId="30DCF7C5">
      <w:pPr>
        <w:spacing w:line="360" w:lineRule="auto"/>
      </w:pPr>
      <w:r>
        <w:t>environments, the difficulty of waste detection underwater, and the need for efficient collection methods.</w:t>
      </w:r>
    </w:p>
    <w:p w14:paraId="22DAE3A2">
      <w:pPr>
        <w:spacing w:line="360" w:lineRule="auto"/>
      </w:pPr>
    </w:p>
    <w:p w14:paraId="0373567A">
      <w:pPr>
        <w:spacing w:line="360" w:lineRule="auto"/>
      </w:pPr>
      <w:r>
        <w:t xml:space="preserve">By leveraging cutting-edge technology, the Smart Marine Project offers a scalable and sustainable solution to </w:t>
      </w:r>
    </w:p>
    <w:p w14:paraId="38283170">
      <w:pPr>
        <w:spacing w:line="360" w:lineRule="auto"/>
      </w:pPr>
      <w:r>
        <w:t xml:space="preserve">marine pollution, with potential applications in coastal areas, harbors, and other marine environments affected </w:t>
      </w:r>
    </w:p>
    <w:p w14:paraId="560819CC">
      <w:pPr>
        <w:spacing w:line="360" w:lineRule="auto"/>
      </w:pPr>
      <w:r>
        <w:t>by plastic waste accumulation.</w:t>
      </w:r>
    </w:p>
    <w:p w14:paraId="2C792F73"/>
    <w:p w14:paraId="24B4B90E">
      <w:pPr>
        <w:pStyle w:val="3"/>
      </w:pPr>
      <w:r>
        <w:t>1.2 Problem Statement</w:t>
      </w:r>
    </w:p>
    <w:p w14:paraId="32AD1609">
      <w:pPr>
        <w:spacing w:line="360" w:lineRule="auto"/>
      </w:pPr>
      <w:r>
        <w:t xml:space="preserve">Marine plastic pollution has emerged as one of the most pressing environmental challenges of our time. Each year, </w:t>
      </w:r>
    </w:p>
    <w:p w14:paraId="519620BB">
      <w:pPr>
        <w:spacing w:line="360" w:lineRule="auto"/>
      </w:pPr>
      <w:r>
        <w:t xml:space="preserve">millions of tons of plastic waste enter the world's oceans, causing severe harm to marine ecosystems, wildlife, </w:t>
      </w:r>
    </w:p>
    <w:p w14:paraId="6C3BF3CE">
      <w:pPr>
        <w:spacing w:line="360" w:lineRule="auto"/>
      </w:pPr>
      <w:r>
        <w:t xml:space="preserve">and potentially human health. Traditional methods of addressing this issue, such as manual cleanup operations, </w:t>
      </w:r>
    </w:p>
    <w:p w14:paraId="54F54407">
      <w:pPr>
        <w:spacing w:line="360" w:lineRule="auto"/>
      </w:pPr>
      <w:r>
        <w:t>are often inefficient, labor-intensive, and sometimes dangerous for human workers.</w:t>
      </w:r>
    </w:p>
    <w:p w14:paraId="467FCA35">
      <w:pPr>
        <w:spacing w:line="360" w:lineRule="auto"/>
      </w:pPr>
    </w:p>
    <w:p w14:paraId="6D9B8EC2">
      <w:pPr>
        <w:spacing w:line="360" w:lineRule="auto"/>
      </w:pPr>
      <w:r>
        <w:t>The key challenges in marine waste management include:</w:t>
      </w:r>
    </w:p>
    <w:p w14:paraId="47AD9D39">
      <w:pPr>
        <w:pStyle w:val="23"/>
        <w:spacing w:line="360" w:lineRule="auto"/>
      </w:pPr>
      <w:r>
        <w:t xml:space="preserve">    •</w:t>
      </w:r>
      <w:r>
        <w:tab/>
      </w:r>
      <w:r>
        <w:t>Difficulty in detecting and identifying plastic waste in diverse marine environments</w:t>
      </w:r>
    </w:p>
    <w:p w14:paraId="13EB80EF">
      <w:pPr>
        <w:pStyle w:val="23"/>
        <w:spacing w:line="360" w:lineRule="auto"/>
      </w:pPr>
      <w:r>
        <w:t xml:space="preserve">    •</w:t>
      </w:r>
      <w:r>
        <w:tab/>
      </w:r>
      <w:r>
        <w:t>High costs associated with manual cleanup operations</w:t>
      </w:r>
    </w:p>
    <w:p w14:paraId="16B4C34E">
      <w:pPr>
        <w:pStyle w:val="23"/>
        <w:spacing w:line="360" w:lineRule="auto"/>
      </w:pPr>
      <w:r>
        <w:t xml:space="preserve">    •</w:t>
      </w:r>
      <w:r>
        <w:tab/>
      </w:r>
      <w:r>
        <w:t>Limited effectiveness of current automated systems in varying water conditions</w:t>
      </w:r>
    </w:p>
    <w:p w14:paraId="3B7EF1D6">
      <w:pPr>
        <w:pStyle w:val="23"/>
        <w:spacing w:line="360" w:lineRule="auto"/>
      </w:pPr>
      <w:r>
        <w:t xml:space="preserve">    •</w:t>
      </w:r>
      <w:r>
        <w:tab/>
      </w:r>
      <w:r>
        <w:t>Lack of real-time monitoring and data collection capabilities</w:t>
      </w:r>
    </w:p>
    <w:p w14:paraId="1A87036F">
      <w:pPr>
        <w:pStyle w:val="23"/>
        <w:spacing w:line="360" w:lineRule="auto"/>
      </w:pPr>
      <w:r>
        <w:t xml:space="preserve">    •</w:t>
      </w:r>
      <w:r>
        <w:tab/>
      </w:r>
      <w:r>
        <w:t>Challenges in navigating and operating in dynamic marine environments</w:t>
      </w:r>
    </w:p>
    <w:p w14:paraId="1E832D06">
      <w:pPr>
        <w:spacing w:line="360" w:lineRule="auto"/>
      </w:pPr>
    </w:p>
    <w:p w14:paraId="5EA772FD">
      <w:pPr>
        <w:spacing w:line="360" w:lineRule="auto"/>
      </w:pPr>
      <w:r>
        <w:t xml:space="preserve">There is a critical need for an intelligent, automated solution that can address these challenges while operating </w:t>
      </w:r>
    </w:p>
    <w:p w14:paraId="5887687D">
      <w:pPr>
        <w:spacing w:line="360" w:lineRule="auto"/>
      </w:pPr>
      <w:r>
        <w:t xml:space="preserve">efficiently and cost-effectively at scale. The Smart Marine Project was conceived to meet this need by developing </w:t>
      </w:r>
    </w:p>
    <w:p w14:paraId="0DB4289D">
      <w:pPr>
        <w:spacing w:line="360" w:lineRule="auto"/>
      </w:pPr>
      <w:r>
        <w:t xml:space="preserve">an integrated system that combines advanced technologies to provide a comprehensive solution to the marine plastic </w:t>
      </w:r>
    </w:p>
    <w:p w14:paraId="36C74CDB">
      <w:pPr>
        <w:spacing w:line="360" w:lineRule="auto"/>
      </w:pPr>
      <w:r>
        <w:t>pollution problem.</w:t>
      </w:r>
    </w:p>
    <w:p w14:paraId="464D918C"/>
    <w:p w14:paraId="5B3CDEF9">
      <w:pPr>
        <w:pStyle w:val="3"/>
      </w:pPr>
      <w:r>
        <w:t>1.3 Objectives</w:t>
      </w:r>
    </w:p>
    <w:p w14:paraId="332FFAF2">
      <w:pPr>
        <w:spacing w:line="360" w:lineRule="auto"/>
      </w:pPr>
      <w:r>
        <w:t>The primary objectives of the Smart Marine Project are:</w:t>
      </w:r>
    </w:p>
    <w:p w14:paraId="17F37123">
      <w:pPr>
        <w:spacing w:line="360" w:lineRule="auto"/>
      </w:pPr>
    </w:p>
    <w:p w14:paraId="36CA4D27">
      <w:pPr>
        <w:pStyle w:val="29"/>
        <w:spacing w:line="360" w:lineRule="auto"/>
      </w:pPr>
      <w:r>
        <w:t>1. To develop an AI-powered system capable of accurately detecting and classifying different types of plastic waste in marine environments.</w:t>
      </w:r>
    </w:p>
    <w:p w14:paraId="24B5BA91">
      <w:pPr>
        <w:pStyle w:val="29"/>
        <w:spacing w:line="360" w:lineRule="auto"/>
      </w:pPr>
      <w:r>
        <w:t>2. To design and implement an autonomous navigation system that can efficiently locate and approach detected waste.</w:t>
      </w:r>
    </w:p>
    <w:p w14:paraId="3F46E18E">
      <w:pPr>
        <w:pStyle w:val="29"/>
        <w:spacing w:line="360" w:lineRule="auto"/>
      </w:pPr>
      <w:r>
        <w:t>3. To create a robust collection mechanism that can retrieve various forms of plastic waste without causing additional environmental harm.</w:t>
      </w:r>
    </w:p>
    <w:p w14:paraId="1830B9B8">
      <w:pPr>
        <w:pStyle w:val="29"/>
        <w:spacing w:line="360" w:lineRule="auto"/>
      </w:pPr>
      <w:r>
        <w:t>4. To develop a user-friendly monitoring and control interface for system operation and data analysis.</w:t>
      </w:r>
    </w:p>
    <w:p w14:paraId="56B567AC">
      <w:pPr>
        <w:pStyle w:val="29"/>
        <w:spacing w:line="360" w:lineRule="auto"/>
      </w:pPr>
      <w:r>
        <w:t>5. To ensure the system is environmentally sustainable, energy-efficient, and scalable for different marine environments.</w:t>
      </w:r>
    </w:p>
    <w:p w14:paraId="30C1BA06">
      <w:pPr>
        <w:pStyle w:val="29"/>
        <w:spacing w:line="360" w:lineRule="auto"/>
      </w:pPr>
      <w:r>
        <w:t>6. To provide comprehensive data collection and reporting capabilities for environmental monitoring and research purposes.</w:t>
      </w:r>
    </w:p>
    <w:p w14:paraId="506385F1">
      <w:pPr>
        <w:spacing w:line="360" w:lineRule="auto"/>
      </w:pPr>
    </w:p>
    <w:p w14:paraId="24DC7067">
      <w:pPr>
        <w:spacing w:line="360" w:lineRule="auto"/>
      </w:pPr>
      <w:r>
        <w:t xml:space="preserve">These objectives are designed to create a practical, effective solution that can be deployed in various marine </w:t>
      </w:r>
    </w:p>
    <w:p w14:paraId="127002E9">
      <w:pPr>
        <w:spacing w:line="360" w:lineRule="auto"/>
      </w:pPr>
      <w:r>
        <w:t>environments, from coastal areas to open waters, contributing to global efforts to combat marine pollution.</w:t>
      </w:r>
    </w:p>
    <w:p w14:paraId="46A848FB"/>
    <w:p w14:paraId="5FCFEC78">
      <w:pPr>
        <w:pStyle w:val="3"/>
      </w:pPr>
      <w:r>
        <w:t>1.4 Project Scope</w:t>
      </w:r>
    </w:p>
    <w:p w14:paraId="03964F73">
      <w:pPr>
        <w:spacing w:line="360" w:lineRule="auto"/>
      </w:pPr>
      <w:r>
        <w:t>The Smart Marine Project encompasses the following key components and functionalities:</w:t>
      </w:r>
    </w:p>
    <w:p w14:paraId="7688CF3C">
      <w:pPr>
        <w:spacing w:line="360" w:lineRule="auto"/>
      </w:pPr>
    </w:p>
    <w:p w14:paraId="31594F05">
      <w:pPr>
        <w:pStyle w:val="23"/>
        <w:spacing w:line="360" w:lineRule="auto"/>
      </w:pPr>
      <w:r>
        <w:t xml:space="preserve">    •</w:t>
      </w:r>
      <w:r>
        <w:tab/>
      </w:r>
      <w:r>
        <w:t>Computer Vision System: Utilizes deep learning algorithms for real-time detection and classification of plastic waste in various marine conditions.</w:t>
      </w:r>
    </w:p>
    <w:p w14:paraId="4521A3AF">
      <w:pPr>
        <w:pStyle w:val="23"/>
        <w:spacing w:line="360" w:lineRule="auto"/>
      </w:pPr>
      <w:r>
        <w:t xml:space="preserve">    •</w:t>
      </w:r>
      <w:r>
        <w:tab/>
      </w:r>
      <w:r>
        <w:t>Autonomous Navigation: Implements path planning and obstacle avoidance for efficient waste collection operations.</w:t>
      </w:r>
    </w:p>
    <w:p w14:paraId="58593CF9">
      <w:pPr>
        <w:pStyle w:val="23"/>
        <w:spacing w:line="360" w:lineRule="auto"/>
      </w:pPr>
      <w:r>
        <w:t xml:space="preserve">    •</w:t>
      </w:r>
      <w:r>
        <w:tab/>
      </w:r>
      <w:r>
        <w:t>Waste Collection Mechanism: A specialized system designed to capture and store different types of marine debris.</w:t>
      </w:r>
    </w:p>
    <w:p w14:paraId="6060B695">
      <w:pPr>
        <w:pStyle w:val="23"/>
        <w:spacing w:line="360" w:lineRule="auto"/>
      </w:pPr>
      <w:r>
        <w:t xml:space="preserve">    •</w:t>
      </w:r>
      <w:r>
        <w:tab/>
      </w:r>
      <w:r>
        <w:t>Communication Module: Enables real-time data transmission between the autonomous system and the control center.</w:t>
      </w:r>
    </w:p>
    <w:p w14:paraId="79655E60">
      <w:pPr>
        <w:pStyle w:val="23"/>
        <w:spacing w:line="360" w:lineRule="auto"/>
      </w:pPr>
      <w:r>
        <w:t xml:space="preserve">    •</w:t>
      </w:r>
      <w:r>
        <w:tab/>
      </w:r>
      <w:r>
        <w:t>Monitoring Dashboard: Provides a comprehensive interface for system control, data visualization, and performance monitoring.</w:t>
      </w:r>
    </w:p>
    <w:p w14:paraId="3234EE8A">
      <w:pPr>
        <w:pStyle w:val="23"/>
        <w:spacing w:line="360" w:lineRule="auto"/>
      </w:pPr>
      <w:r>
        <w:t xml:space="preserve">    •</w:t>
      </w:r>
      <w:r>
        <w:tab/>
      </w:r>
      <w:r>
        <w:t>Data Analytics: Processes collected data to provide insights into pollution patterns and system performance.</w:t>
      </w:r>
    </w:p>
    <w:p w14:paraId="3A2A7DC0">
      <w:pPr>
        <w:spacing w:line="360" w:lineRule="auto"/>
      </w:pPr>
    </w:p>
    <w:p w14:paraId="74EAB3D8">
      <w:pPr>
        <w:spacing w:line="360" w:lineRule="auto"/>
      </w:pPr>
      <w:r>
        <w:t xml:space="preserve">The project focuses on developing a prototype system that demonstrates the feasibility and effectiveness of the proposed </w:t>
      </w:r>
    </w:p>
    <w:p w14:paraId="236F7721">
      <w:pPr>
        <w:spacing w:line="360" w:lineRule="auto"/>
      </w:pPr>
      <w:r>
        <w:t xml:space="preserve">solution. While the initial implementation targets specific types of marine environments, the architecture is designed </w:t>
      </w:r>
    </w:p>
    <w:p w14:paraId="4104FDB3">
      <w:pPr>
        <w:spacing w:line="360" w:lineRule="auto"/>
      </w:pPr>
      <w:r>
        <w:t>to be adaptable to various conditions and scalable for broader applications.</w:t>
      </w:r>
    </w:p>
    <w:p w14:paraId="589008E5">
      <w:pPr>
        <w:spacing w:line="360" w:lineRule="auto"/>
      </w:pPr>
    </w:p>
    <w:p w14:paraId="1FDD5F14">
      <w:pPr>
        <w:spacing w:line="360" w:lineRule="auto"/>
      </w:pPr>
      <w:r>
        <w:t xml:space="preserve">The scope includes testing the system in controlled environments and conducting performance evaluations to validate its </w:t>
      </w:r>
    </w:p>
    <w:p w14:paraId="2DC916E4">
      <w:pPr>
        <w:spacing w:line="360" w:lineRule="auto"/>
      </w:pPr>
      <w:r>
        <w:t xml:space="preserve">effectiveness, with the ultimate goal of contributing to the global effort to reduce marine plastic pollution through </w:t>
      </w:r>
    </w:p>
    <w:p w14:paraId="778F3618">
      <w:pPr>
        <w:spacing w:line="360" w:lineRule="auto"/>
      </w:pPr>
      <w:r>
        <w:t>technological innovation.</w:t>
      </w:r>
    </w:p>
    <w:p w14:paraId="43870D4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BFF8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20-EC-92 GIRISH</cp:lastModifiedBy>
  <dcterms:modified xsi:type="dcterms:W3CDTF">2025-10-28T18:42:37Z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9216FC6E18ADA65045C100695BC89767_42</vt:lpwstr>
  </property>
</Properties>
</file>